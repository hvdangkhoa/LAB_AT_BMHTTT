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A2A63">
      <w:pPr>
        <w:rPr>
          <w:rFonts w:hint="default" w:ascii="Times New Roman" w:hAnsi="Times New Roman" w:cs="Times New Roman"/>
          <w:b/>
          <w:color w:val="auto"/>
          <w:sz w:val="36"/>
        </w:rPr>
      </w:pPr>
      <w:r>
        <w:rPr>
          <w:rFonts w:hint="default" w:ascii="Times New Roman" w:hAnsi="Times New Roman" w:cs="Times New Roman"/>
          <w:b/>
          <w:color w:val="auto"/>
          <w:sz w:val="36"/>
        </w:rPr>
        <w:t>Bài Lab 1</w:t>
      </w:r>
    </w:p>
    <w:p w14:paraId="2300F7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6"/>
        </w:rPr>
        <w:t>Huỳnh Vũ Đăng Khoa</w:t>
      </w:r>
    </w:p>
    <w:p w14:paraId="4D3B1020">
      <w:pPr>
        <w:spacing w:after="280"/>
        <w:rPr>
          <w:rFonts w:hint="default" w:ascii="Times New Roman" w:hAnsi="Times New Roman" w:cs="Times New Roman"/>
          <w:color w:val="auto"/>
          <w:sz w:val="24"/>
        </w:rPr>
      </w:pPr>
      <w:r>
        <w:rPr>
          <w:rFonts w:hint="default" w:ascii="Times New Roman" w:hAnsi="Times New Roman" w:cs="Times New Roman"/>
          <w:color w:val="auto"/>
          <w:sz w:val="24"/>
        </w:rPr>
        <w:t>1150070020_11_ĐH_TMĐT</w:t>
      </w:r>
      <w:bookmarkStart w:id="0" w:name="_GoBack"/>
      <w:bookmarkEnd w:id="0"/>
    </w:p>
    <w:p w14:paraId="55E3108A">
      <w:pPr>
        <w:spacing w:after="280"/>
        <w:rPr>
          <w:rFonts w:hint="default" w:ascii="Times New Roman" w:hAnsi="Times New Roman" w:cs="Times New Roman"/>
          <w:color w:val="auto"/>
          <w:sz w:val="24"/>
        </w:rPr>
      </w:pPr>
    </w:p>
    <w:p w14:paraId="5FA863CE">
      <w:pPr>
        <w:spacing w:after="280"/>
        <w:rPr>
          <w:rFonts w:hint="default" w:ascii="Times New Roman" w:hAnsi="Times New Roman" w:cs="Times New Roman"/>
          <w:color w:val="auto"/>
          <w:sz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lang w:val="en-US"/>
        </w:rPr>
        <w:t>Link video : https://youtu.be/6L6ZWYWtvTk?si=Wzw2waVzHIoR7Twa</w:t>
      </w:r>
    </w:p>
    <w:p w14:paraId="09C1BC14">
      <w:pPr>
        <w:spacing w:before="28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8"/>
        </w:rPr>
        <w:t>1. Kiểm tra IP và kết nối dịch vụ SSH</w:t>
      </w:r>
    </w:p>
    <w:p w14:paraId="112DDA6E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1: Mở Terminal trên Kali Linux, gõ lệnh 'sudo systemctl status ssh' kiểm tra thấy dịch vụ SSH (port 22) đang chạy.</w:t>
      </w:r>
    </w:p>
    <w:p w14:paraId="324559E2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5078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83FA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2: Mở Command Prompt (cmd) trên máy Windows, gõ lệnh 'ping 192.168.253.129' kiểm tra kết nối mạng tới máy ảo Kali.</w:t>
      </w:r>
    </w:p>
    <w:p w14:paraId="176AEED3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4015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34E1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3: Trên Kali Linux, gõ lệnh 'ip a' xem địa chỉ IP của máy (IP là 192.168.253.129).</w:t>
      </w:r>
    </w:p>
    <w:p w14:paraId="603CD081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796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9BEC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4: Mở phần mềm PuTTY trên Windows, nhập địa chỉ IP 192.168.253.129, chọn cổng 22 để kết nối SSH.</w:t>
      </w:r>
    </w:p>
    <w:p w14:paraId="0FCCB2CB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530352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16EB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5: Đăng nhập SSH bằng tài khoản huynhvudangkhoa và mở Wireshark trên Windows lọc gói tin theo 'tcp.port == 22'.</w:t>
      </w:r>
    </w:p>
    <w:p w14:paraId="22419ED1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369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1D28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6: Trên Wireshark, chọn 'Follow TCP Stream' xem luồng dữ liệu SSH. Kết quả gói tin SSH được mã hóa hoàn toàn.</w:t>
      </w:r>
    </w:p>
    <w:p w14:paraId="35A8719A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562419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7D9E">
      <w:pPr>
        <w:spacing w:before="28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8"/>
        </w:rPr>
        <w:t>2. Cấu hình dịch vụ Telnet và bật Telnet Client</w:t>
      </w:r>
    </w:p>
    <w:p w14:paraId="104778B0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7: Trên Kali Linux, gõ lệnh 'sudo systemctl status inetutils-inetd' kiểm tra dịch vụ Telnet đã được bật.</w:t>
      </w:r>
    </w:p>
    <w:p w14:paraId="65650B31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4279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1579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8: Mở hộp thoại Run trên Windows (bấm Ctrl + R), gõ lệnh 'optionalfeatures' để mở bảng tính năng Windows.</w:t>
      </w:r>
    </w:p>
    <w:p w14:paraId="30A01A2C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802255"/>
            <wp:effectExtent l="0" t="0" r="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2303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9: Tích chọn mục 'Telnet Client' trong bảng Tính năng của Windows rồi bấm OK.</w:t>
      </w:r>
    </w:p>
    <w:p w14:paraId="134419E2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50095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7557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10: Kiểm tra lại cổng Telnet (port 23) và địa chỉ IP 192.168.253.129 trên Kali Linux.</w:t>
      </w:r>
    </w:p>
    <w:p w14:paraId="7D919C66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3317240"/>
            <wp:effectExtent l="0" t="0" r="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4053">
      <w:pPr>
        <w:spacing w:before="28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8"/>
        </w:rPr>
        <w:t>3. Kết nối Telnet và bắt gói tin bằng Wireshark</w:t>
      </w:r>
    </w:p>
    <w:p w14:paraId="2A8F829C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11: Mở cmd trên máy Windows, gõ lệnh 'telnet 192.168.253.129'.</w:t>
      </w:r>
    </w:p>
    <w:p w14:paraId="6FB85FFB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1710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733F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12: Nhập tên đăng nhập huynhvudangkhoa và mật khẩu để đăng nhập thành công vào Kali Linux qua Telnet.</w:t>
      </w:r>
    </w:p>
    <w:p w14:paraId="576E6A5D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36918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7E42">
      <w:pPr>
        <w:spacing w:before="12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Bước 13: Mở Wireshark xem các gói tin Telnet bắt được, dữ liệu truyền dưới dạng văn bản rõ (plaintext) không mã hóa.</w:t>
      </w:r>
    </w:p>
    <w:p w14:paraId="702DD200">
      <w:pPr>
        <w:spacing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2498725"/>
            <wp:effectExtent l="0" t="0" r="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9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292</Words>
  <Characters>1242</Characters>
  <Lines>0</Lines>
  <Paragraphs>0</Paragraphs>
  <TotalTime>1</TotalTime>
  <ScaleCrop>false</ScaleCrop>
  <LinksUpToDate>false</LinksUpToDate>
  <CharactersWithSpaces>1515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Đăng Khoa Huỳnh Vũ</cp:lastModifiedBy>
  <dcterms:modified xsi:type="dcterms:W3CDTF">2026-09-15T16:24:26Z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eyJoZGlkIjoiNzIyYWJlNjg5ODQzNTk0Nzg3OWM3ZjAwOTIyNDc3ZWUiLCJ1c2VySWQiOiIxMzkxOTc2MDg4ODE5In0=</vt:lpwstr>
  </property>
  <property fmtid="{D5CDD505-2E9C-101B-9397-08002B2CF9AE}" pid="3" name="KSOProductBuildVer">
    <vt:lpwstr>1033-12.1.0.28485</vt:lpwstr>
  </property>
  <property fmtid="{D5CDD505-2E9C-101B-9397-08002B2CF9AE}" pid="4" name="ICV">
    <vt:lpwstr>62672BB6F3A2466D80149172A7287A0B_13</vt:lpwstr>
  </property>
</Properties>
</file>