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5D9B8">
      <w:pPr>
        <w:jc w:val="both"/>
        <w:rPr>
          <w:rFonts w:hint="default" w:ascii="Times New Roman" w:hAnsi="Times New Roman" w:cs="Times New Roman"/>
          <w:color w:val="auto"/>
        </w:rPr>
      </w:pPr>
      <w:r>
        <w:rPr>
          <w:rFonts w:hint="default" w:ascii="Times New Roman" w:hAnsi="Times New Roman" w:cs="Times New Roman"/>
          <w:b/>
          <w:color w:val="auto"/>
          <w:sz w:val="32"/>
        </w:rPr>
        <w:t>BÁO CÁO THỰC HÀNH</w:t>
      </w:r>
      <w:r>
        <w:rPr>
          <w:rFonts w:hint="default" w:ascii="Times New Roman" w:hAnsi="Times New Roman" w:cs="Times New Roman"/>
          <w:b/>
          <w:color w:val="auto"/>
          <w:sz w:val="32"/>
        </w:rPr>
        <w:br w:type="textWrapping"/>
      </w:r>
    </w:p>
    <w:p w14:paraId="5411C885">
      <w:pPr>
        <w:jc w:val="both"/>
        <w:rPr>
          <w:rFonts w:hint="default" w:ascii="Times New Roman" w:hAnsi="Times New Roman" w:cs="Times New Roman"/>
          <w:color w:val="auto"/>
        </w:rPr>
      </w:pPr>
      <w:r>
        <w:rPr>
          <w:rFonts w:hint="default" w:ascii="Times New Roman" w:hAnsi="Times New Roman" w:cs="Times New Roman"/>
          <w:color w:val="auto"/>
          <w:sz w:val="24"/>
        </w:rPr>
        <w:t>Môn học: An toàn Hệ thống Thông tin</w:t>
      </w:r>
    </w:p>
    <w:p w14:paraId="4AF122FA">
      <w:pPr>
        <w:jc w:val="both"/>
        <w:rPr>
          <w:rFonts w:hint="default" w:ascii="Times New Roman" w:hAnsi="Times New Roman" w:cs="Times New Roman"/>
          <w:color w:val="auto"/>
        </w:rPr>
      </w:pPr>
      <w:r>
        <w:rPr>
          <w:rFonts w:hint="default" w:ascii="Times New Roman" w:hAnsi="Times New Roman" w:cs="Times New Roman"/>
          <w:color w:val="auto"/>
          <w:sz w:val="24"/>
        </w:rPr>
        <w:t xml:space="preserve">LAB </w:t>
      </w:r>
      <w:r>
        <w:rPr>
          <w:rFonts w:hint="default" w:ascii="Times New Roman" w:hAnsi="Times New Roman" w:cs="Times New Roman"/>
          <w:color w:val="auto"/>
          <w:sz w:val="24"/>
          <w:lang w:val="en-US"/>
        </w:rPr>
        <w:t>3</w:t>
      </w:r>
    </w:p>
    <w:p w14:paraId="346CB40D">
      <w:pPr>
        <w:jc w:val="both"/>
        <w:rPr>
          <w:rFonts w:hint="default" w:ascii="Times New Roman" w:hAnsi="Times New Roman" w:cs="Times New Roman"/>
          <w:color w:val="auto"/>
          <w:lang w:val="en-US"/>
        </w:rPr>
      </w:pPr>
      <w:r>
        <w:rPr>
          <w:rFonts w:hint="default" w:ascii="Times New Roman" w:hAnsi="Times New Roman" w:cs="Times New Roman"/>
          <w:color w:val="auto"/>
          <w:sz w:val="24"/>
        </w:rPr>
        <w:t>Họ tên sinh viên: Huỳnh Vũ Đăng Khoa</w:t>
      </w:r>
      <w:r>
        <w:rPr>
          <w:rFonts w:hint="default" w:ascii="Times New Roman" w:hAnsi="Times New Roman" w:cs="Times New Roman"/>
          <w:color w:val="auto"/>
          <w:sz w:val="24"/>
          <w:lang w:val="en-US"/>
        </w:rPr>
        <w:t>_1150070020</w:t>
      </w:r>
    </w:p>
    <w:p w14:paraId="6E3BC4C0">
      <w:pPr>
        <w:jc w:val="both"/>
        <w:rPr>
          <w:rFonts w:hint="default" w:ascii="Times New Roman" w:hAnsi="Times New Roman" w:cs="Times New Roman"/>
          <w:color w:val="auto"/>
        </w:rPr>
      </w:pPr>
      <w:r>
        <w:rPr>
          <w:rFonts w:hint="default" w:ascii="Times New Roman" w:hAnsi="Times New Roman" w:cs="Times New Roman"/>
          <w:color w:val="auto"/>
          <w:sz w:val="24"/>
        </w:rPr>
        <w:t>Lớp: 11TMĐT</w:t>
      </w:r>
    </w:p>
    <w:p w14:paraId="11310E60">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Mục tiêu thực hành</w:t>
      </w:r>
    </w:p>
    <w:p w14:paraId="13CDB749">
      <w:pPr>
        <w:jc w:val="both"/>
        <w:rPr>
          <w:rFonts w:hint="default" w:ascii="Times New Roman" w:hAnsi="Times New Roman" w:cs="Times New Roman"/>
          <w:color w:val="auto"/>
        </w:rPr>
      </w:pPr>
      <w:r>
        <w:rPr>
          <w:rFonts w:hint="default" w:ascii="Times New Roman" w:hAnsi="Times New Roman" w:cs="Times New Roman"/>
          <w:color w:val="auto"/>
          <w:sz w:val="24"/>
        </w:rPr>
        <w:t>- Làm quen với công cụ quét mạng Nmap.</w:t>
      </w:r>
    </w:p>
    <w:p w14:paraId="08B08668">
      <w:pPr>
        <w:jc w:val="both"/>
        <w:rPr>
          <w:rFonts w:hint="default" w:ascii="Times New Roman" w:hAnsi="Times New Roman" w:cs="Times New Roman"/>
          <w:color w:val="auto"/>
        </w:rPr>
      </w:pPr>
      <w:r>
        <w:rPr>
          <w:rFonts w:hint="default" w:ascii="Times New Roman" w:hAnsi="Times New Roman" w:cs="Times New Roman"/>
          <w:color w:val="auto"/>
          <w:sz w:val="24"/>
        </w:rPr>
        <w:t>- Kiểm tra kết nối mạng giữa các máy ảo trong mô hình Host-Only.</w:t>
      </w:r>
    </w:p>
    <w:p w14:paraId="2BCBAAFE">
      <w:pPr>
        <w:jc w:val="both"/>
        <w:rPr>
          <w:rFonts w:hint="default" w:ascii="Times New Roman" w:hAnsi="Times New Roman" w:cs="Times New Roman"/>
          <w:color w:val="auto"/>
        </w:rPr>
      </w:pPr>
      <w:r>
        <w:rPr>
          <w:rFonts w:hint="default" w:ascii="Times New Roman" w:hAnsi="Times New Roman" w:cs="Times New Roman"/>
          <w:color w:val="auto"/>
          <w:sz w:val="24"/>
        </w:rPr>
        <w:t>- Phát hiện các host đang hoạt động trong mạng.</w:t>
      </w:r>
    </w:p>
    <w:p w14:paraId="4438FD9F">
      <w:pPr>
        <w:jc w:val="both"/>
        <w:rPr>
          <w:rFonts w:hint="default" w:ascii="Times New Roman" w:hAnsi="Times New Roman" w:cs="Times New Roman"/>
          <w:color w:val="auto"/>
        </w:rPr>
      </w:pPr>
      <w:r>
        <w:rPr>
          <w:rFonts w:hint="default" w:ascii="Times New Roman" w:hAnsi="Times New Roman" w:cs="Times New Roman"/>
          <w:color w:val="auto"/>
          <w:sz w:val="24"/>
        </w:rPr>
        <w:t>- Khảo sát các cổng TCP/UDP, nhận diện dịch vụ và hệ điều hành.</w:t>
      </w:r>
    </w:p>
    <w:p w14:paraId="77F27A95">
      <w:pPr>
        <w:jc w:val="both"/>
        <w:rPr>
          <w:rFonts w:hint="default" w:ascii="Times New Roman" w:hAnsi="Times New Roman" w:cs="Times New Roman"/>
          <w:color w:val="auto"/>
        </w:rPr>
      </w:pPr>
      <w:r>
        <w:rPr>
          <w:rFonts w:hint="default" w:ascii="Times New Roman" w:hAnsi="Times New Roman" w:cs="Times New Roman"/>
          <w:color w:val="auto"/>
          <w:sz w:val="24"/>
        </w:rPr>
        <w:t>- Quan sát kết quả từ các script NSE để tìm kiếm thông tin.</w:t>
      </w:r>
    </w:p>
    <w:p w14:paraId="6E4CD9CF">
      <w:pPr>
        <w:jc w:val="both"/>
        <w:rPr>
          <w:rFonts w:hint="default" w:ascii="Times New Roman" w:hAnsi="Times New Roman" w:cs="Times New Roman"/>
          <w:color w:val="auto"/>
        </w:rPr>
      </w:pPr>
      <w:r>
        <w:rPr>
          <w:rFonts w:hint="default" w:ascii="Times New Roman" w:hAnsi="Times New Roman" w:cs="Times New Roman"/>
          <w:color w:val="auto"/>
          <w:sz w:val="24"/>
        </w:rPr>
        <w:t>- Biết cách xuất và lưu kết quả quét làm minh chứng.</w:t>
      </w:r>
    </w:p>
    <w:p w14:paraId="313651AE">
      <w:pPr>
        <w:pStyle w:val="2"/>
        <w:jc w:val="both"/>
        <w:rPr>
          <w:rFonts w:hint="default" w:ascii="Times New Roman" w:hAnsi="Times New Roman" w:cs="Times New Roman"/>
          <w:color w:val="auto"/>
        </w:rPr>
      </w:pPr>
      <w:r>
        <w:rPr>
          <w:rFonts w:hint="default" w:ascii="Times New Roman" w:hAnsi="Times New Roman" w:cs="Times New Roman"/>
          <w:color w:val="auto"/>
        </w:rPr>
        <w:t>2. Môi trường thực hành</w:t>
      </w:r>
    </w:p>
    <w:p w14:paraId="759AA78B">
      <w:pPr>
        <w:jc w:val="both"/>
        <w:rPr>
          <w:rFonts w:hint="default" w:ascii="Times New Roman" w:hAnsi="Times New Roman" w:cs="Times New Roman"/>
          <w:color w:val="auto"/>
        </w:rPr>
      </w:pPr>
      <w:r>
        <w:rPr>
          <w:rFonts w:hint="default" w:ascii="Times New Roman" w:hAnsi="Times New Roman" w:cs="Times New Roman"/>
          <w:color w:val="auto"/>
          <w:sz w:val="24"/>
        </w:rPr>
        <w:t>- Máy quét: Kali Linux (IP: 192.168.253.129)</w:t>
      </w:r>
    </w:p>
    <w:p w14:paraId="293A54DA">
      <w:pPr>
        <w:jc w:val="both"/>
        <w:rPr>
          <w:rFonts w:hint="default" w:ascii="Times New Roman" w:hAnsi="Times New Roman" w:cs="Times New Roman"/>
          <w:color w:val="auto"/>
        </w:rPr>
      </w:pPr>
      <w:r>
        <w:rPr>
          <w:rFonts w:hint="default" w:ascii="Times New Roman" w:hAnsi="Times New Roman" w:cs="Times New Roman"/>
          <w:color w:val="auto"/>
          <w:sz w:val="24"/>
        </w:rPr>
        <w:t>- Máy đích: Metasploitable 2 (IP: 192.168.253.134)</w:t>
      </w:r>
    </w:p>
    <w:p w14:paraId="69AFBC66">
      <w:pPr>
        <w:jc w:val="both"/>
        <w:rPr>
          <w:rFonts w:hint="default" w:ascii="Times New Roman" w:hAnsi="Times New Roman" w:cs="Times New Roman"/>
          <w:color w:val="auto"/>
        </w:rPr>
      </w:pPr>
      <w:r>
        <w:rPr>
          <w:rFonts w:hint="default" w:ascii="Times New Roman" w:hAnsi="Times New Roman" w:cs="Times New Roman"/>
          <w:color w:val="auto"/>
          <w:sz w:val="24"/>
        </w:rPr>
        <w:t>- Kết nối: Mạng nội bộ (Host-Only)</w:t>
      </w:r>
    </w:p>
    <w:p w14:paraId="7D0BB338">
      <w:pPr>
        <w:pStyle w:val="2"/>
        <w:jc w:val="both"/>
        <w:rPr>
          <w:rFonts w:hint="default" w:ascii="Times New Roman" w:hAnsi="Times New Roman" w:cs="Times New Roman"/>
          <w:color w:val="auto"/>
        </w:rPr>
      </w:pPr>
      <w:r>
        <w:rPr>
          <w:rFonts w:hint="default" w:ascii="Times New Roman" w:hAnsi="Times New Roman" w:cs="Times New Roman"/>
          <w:color w:val="auto"/>
        </w:rPr>
        <w:t>3. Nội dung thực hành</w:t>
      </w:r>
    </w:p>
    <w:p w14:paraId="528B61B9">
      <w:pPr>
        <w:pStyle w:val="3"/>
        <w:jc w:val="both"/>
        <w:rPr>
          <w:rFonts w:hint="default" w:ascii="Times New Roman" w:hAnsi="Times New Roman" w:cs="Times New Roman"/>
          <w:color w:val="auto"/>
        </w:rPr>
      </w:pPr>
      <w:r>
        <w:rPr>
          <w:rFonts w:hint="default" w:ascii="Times New Roman" w:hAnsi="Times New Roman" w:cs="Times New Roman"/>
          <w:color w:val="auto"/>
        </w:rPr>
        <w:t>3.1. Kiểm tra địa chỉ IP máy quét (Kali Linux)</w:t>
      </w:r>
    </w:p>
    <w:p w14:paraId="2C913598">
      <w:pPr>
        <w:jc w:val="both"/>
        <w:rPr>
          <w:rFonts w:hint="default" w:ascii="Times New Roman" w:hAnsi="Times New Roman" w:cs="Times New Roman"/>
          <w:color w:val="auto"/>
        </w:rPr>
      </w:pPr>
      <w:r>
        <w:rPr>
          <w:rFonts w:hint="default" w:ascii="Times New Roman" w:hAnsi="Times New Roman" w:cs="Times New Roman"/>
          <w:color w:val="auto"/>
          <w:sz w:val="24"/>
        </w:rPr>
        <w:t>Mục đích: Xác định IP của máy Kali để đảm bảo đang nằm đúng mạng thực hành.</w:t>
      </w:r>
    </w:p>
    <w:p w14:paraId="76DE21A0">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ip -br addr</w:t>
      </w:r>
    </w:p>
    <w:p w14:paraId="019EFD1C">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991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1991686"/>
                    </a:xfrm>
                    <a:prstGeom prst="rect">
                      <a:avLst/>
                    </a:prstGeom>
                  </pic:spPr>
                </pic:pic>
              </a:graphicData>
            </a:graphic>
          </wp:inline>
        </w:drawing>
      </w:r>
    </w:p>
    <w:p w14:paraId="2C6A4B01">
      <w:pPr>
        <w:jc w:val="both"/>
        <w:rPr>
          <w:rFonts w:hint="default" w:ascii="Times New Roman" w:hAnsi="Times New Roman" w:cs="Times New Roman"/>
          <w:color w:val="auto"/>
        </w:rPr>
      </w:pPr>
      <w:r>
        <w:rPr>
          <w:rFonts w:hint="default" w:ascii="Times New Roman" w:hAnsi="Times New Roman" w:cs="Times New Roman"/>
          <w:color w:val="auto"/>
          <w:sz w:val="24"/>
        </w:rPr>
        <w:t>Hình 1. Kết quả kiểm tra IP trên Kali Linux.</w:t>
      </w:r>
    </w:p>
    <w:p w14:paraId="2EE9E25F">
      <w:pPr>
        <w:jc w:val="both"/>
        <w:rPr>
          <w:rFonts w:hint="default" w:ascii="Times New Roman" w:hAnsi="Times New Roman" w:cs="Times New Roman"/>
          <w:color w:val="auto"/>
        </w:rPr>
      </w:pPr>
      <w:r>
        <w:rPr>
          <w:rFonts w:hint="default" w:ascii="Times New Roman" w:hAnsi="Times New Roman" w:cs="Times New Roman"/>
          <w:color w:val="auto"/>
          <w:sz w:val="24"/>
        </w:rPr>
        <w:t>Nhận xét: Máy Kali Linux đã nhận địa chỉ IP 192.168.253.129 với interface eth0 ở trạng thái UP.</w:t>
      </w:r>
    </w:p>
    <w:p w14:paraId="079922BF">
      <w:pPr>
        <w:pStyle w:val="3"/>
        <w:jc w:val="both"/>
        <w:rPr>
          <w:rFonts w:hint="default" w:ascii="Times New Roman" w:hAnsi="Times New Roman" w:cs="Times New Roman"/>
          <w:color w:val="auto"/>
        </w:rPr>
      </w:pPr>
      <w:r>
        <w:rPr>
          <w:rFonts w:hint="default" w:ascii="Times New Roman" w:hAnsi="Times New Roman" w:cs="Times New Roman"/>
          <w:color w:val="auto"/>
        </w:rPr>
        <w:t>3.2. Kiểm tra địa chỉ IP máy đích (Metasploitable 2)</w:t>
      </w:r>
    </w:p>
    <w:p w14:paraId="08B36238">
      <w:pPr>
        <w:jc w:val="both"/>
        <w:rPr>
          <w:rFonts w:hint="default" w:ascii="Times New Roman" w:hAnsi="Times New Roman" w:cs="Times New Roman"/>
          <w:color w:val="auto"/>
        </w:rPr>
      </w:pPr>
      <w:r>
        <w:rPr>
          <w:rFonts w:hint="default" w:ascii="Times New Roman" w:hAnsi="Times New Roman" w:cs="Times New Roman"/>
          <w:color w:val="auto"/>
          <w:sz w:val="24"/>
        </w:rPr>
        <w:t>Mục đích: Xác định IP của máy đích để làm mục tiêu quét.</w:t>
      </w:r>
    </w:p>
    <w:p w14:paraId="5CA029EB">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ifconfig</w:t>
      </w:r>
    </w:p>
    <w:p w14:paraId="429A8E62">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95719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957532"/>
                    </a:xfrm>
                    <a:prstGeom prst="rect">
                      <a:avLst/>
                    </a:prstGeom>
                  </pic:spPr>
                </pic:pic>
              </a:graphicData>
            </a:graphic>
          </wp:inline>
        </w:drawing>
      </w:r>
    </w:p>
    <w:p w14:paraId="0E25C9C2">
      <w:pPr>
        <w:jc w:val="both"/>
        <w:rPr>
          <w:rFonts w:hint="default" w:ascii="Times New Roman" w:hAnsi="Times New Roman" w:cs="Times New Roman"/>
          <w:color w:val="auto"/>
        </w:rPr>
      </w:pPr>
      <w:r>
        <w:rPr>
          <w:rFonts w:hint="default" w:ascii="Times New Roman" w:hAnsi="Times New Roman" w:cs="Times New Roman"/>
          <w:color w:val="auto"/>
          <w:sz w:val="24"/>
        </w:rPr>
        <w:t>Hình 2. Kết quả kiểm tra IP trên Metasploitable 2.</w:t>
      </w:r>
    </w:p>
    <w:p w14:paraId="2F5CA1AF">
      <w:pPr>
        <w:jc w:val="both"/>
        <w:rPr>
          <w:rFonts w:hint="default" w:ascii="Times New Roman" w:hAnsi="Times New Roman" w:cs="Times New Roman"/>
          <w:color w:val="auto"/>
        </w:rPr>
      </w:pPr>
      <w:r>
        <w:rPr>
          <w:rFonts w:hint="default" w:ascii="Times New Roman" w:hAnsi="Times New Roman" w:cs="Times New Roman"/>
          <w:color w:val="auto"/>
          <w:sz w:val="24"/>
        </w:rPr>
        <w:t>Nhận xét: Máy Metasploitable 2 đang có địa chỉ IP là 192.168.253.134, cùng lớp mạng với máy Kali.</w:t>
      </w:r>
    </w:p>
    <w:p w14:paraId="5B2232C2">
      <w:pPr>
        <w:pStyle w:val="3"/>
        <w:jc w:val="both"/>
        <w:rPr>
          <w:rFonts w:hint="default" w:ascii="Times New Roman" w:hAnsi="Times New Roman" w:cs="Times New Roman"/>
          <w:color w:val="auto"/>
        </w:rPr>
      </w:pPr>
      <w:r>
        <w:rPr>
          <w:rFonts w:hint="default" w:ascii="Times New Roman" w:hAnsi="Times New Roman" w:cs="Times New Roman"/>
          <w:color w:val="auto"/>
        </w:rPr>
        <w:t>3.3. Kiểm tra kết nối trước khi quét</w:t>
      </w:r>
    </w:p>
    <w:p w14:paraId="5BFAAC8E">
      <w:pPr>
        <w:jc w:val="both"/>
        <w:rPr>
          <w:rFonts w:hint="default" w:ascii="Times New Roman" w:hAnsi="Times New Roman" w:cs="Times New Roman"/>
          <w:color w:val="auto"/>
        </w:rPr>
      </w:pPr>
      <w:r>
        <w:rPr>
          <w:rFonts w:hint="default" w:ascii="Times New Roman" w:hAnsi="Times New Roman" w:cs="Times New Roman"/>
          <w:color w:val="auto"/>
          <w:sz w:val="24"/>
        </w:rPr>
        <w:t>Mục đích: Đảm bảo máy quét có thể giao tiếp với máy đích qua mạng.</w:t>
      </w:r>
    </w:p>
    <w:p w14:paraId="541A53DC">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ping -c 4 192.168.253.134</w:t>
      </w:r>
    </w:p>
    <w:p w14:paraId="39477CE4">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400731"/>
                    </a:xfrm>
                    <a:prstGeom prst="rect">
                      <a:avLst/>
                    </a:prstGeom>
                  </pic:spPr>
                </pic:pic>
              </a:graphicData>
            </a:graphic>
          </wp:inline>
        </w:drawing>
      </w:r>
    </w:p>
    <w:p w14:paraId="3A4383A1">
      <w:pPr>
        <w:jc w:val="both"/>
        <w:rPr>
          <w:rFonts w:hint="default" w:ascii="Times New Roman" w:hAnsi="Times New Roman" w:cs="Times New Roman"/>
          <w:color w:val="auto"/>
        </w:rPr>
      </w:pPr>
      <w:r>
        <w:rPr>
          <w:rFonts w:hint="default" w:ascii="Times New Roman" w:hAnsi="Times New Roman" w:cs="Times New Roman"/>
          <w:color w:val="auto"/>
          <w:sz w:val="24"/>
        </w:rPr>
        <w:t>Hình 3. Kiểm tra kết nối ping đến Metasploitable 2.</w:t>
      </w:r>
    </w:p>
    <w:p w14:paraId="4B4006B3">
      <w:pPr>
        <w:jc w:val="both"/>
        <w:rPr>
          <w:rFonts w:hint="default" w:ascii="Times New Roman" w:hAnsi="Times New Roman" w:cs="Times New Roman"/>
          <w:color w:val="auto"/>
        </w:rPr>
      </w:pPr>
      <w:r>
        <w:rPr>
          <w:rFonts w:hint="default" w:ascii="Times New Roman" w:hAnsi="Times New Roman" w:cs="Times New Roman"/>
          <w:color w:val="auto"/>
          <w:sz w:val="24"/>
        </w:rPr>
        <w:t>Nhận xét: Lệnh ping thành công (0% packet loss), chứng tỏ kết nối mạng giữa hai máy ảo hoạt động tốt.</w:t>
      </w:r>
    </w:p>
    <w:p w14:paraId="6C895177">
      <w:pPr>
        <w:pStyle w:val="3"/>
        <w:jc w:val="both"/>
        <w:rPr>
          <w:rFonts w:hint="default" w:ascii="Times New Roman" w:hAnsi="Times New Roman" w:cs="Times New Roman"/>
          <w:color w:val="auto"/>
        </w:rPr>
      </w:pPr>
      <w:r>
        <w:rPr>
          <w:rFonts w:hint="default" w:ascii="Times New Roman" w:hAnsi="Times New Roman" w:cs="Times New Roman"/>
          <w:color w:val="auto"/>
        </w:rPr>
        <w:t>3.4. Kiểm tra phiên bản Nmap</w:t>
      </w:r>
    </w:p>
    <w:p w14:paraId="5448A7DB">
      <w:pPr>
        <w:jc w:val="both"/>
        <w:rPr>
          <w:rFonts w:hint="default" w:ascii="Times New Roman" w:hAnsi="Times New Roman" w:cs="Times New Roman"/>
          <w:color w:val="auto"/>
        </w:rPr>
      </w:pPr>
      <w:r>
        <w:rPr>
          <w:rFonts w:hint="default" w:ascii="Times New Roman" w:hAnsi="Times New Roman" w:cs="Times New Roman"/>
          <w:color w:val="auto"/>
          <w:sz w:val="24"/>
        </w:rPr>
        <w:t>Mục đích: Đảm bảo công cụ Nmap đã được cài đặt và sẵn sàng sử dụng.</w:t>
      </w:r>
    </w:p>
    <w:p w14:paraId="06A79791">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nmap --version</w:t>
      </w:r>
    </w:p>
    <w:p w14:paraId="7922B1F6">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628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1628955"/>
                    </a:xfrm>
                    <a:prstGeom prst="rect">
                      <a:avLst/>
                    </a:prstGeom>
                  </pic:spPr>
                </pic:pic>
              </a:graphicData>
            </a:graphic>
          </wp:inline>
        </w:drawing>
      </w:r>
    </w:p>
    <w:p w14:paraId="0F3A0AA6">
      <w:pPr>
        <w:jc w:val="both"/>
        <w:rPr>
          <w:rFonts w:hint="default" w:ascii="Times New Roman" w:hAnsi="Times New Roman" w:cs="Times New Roman"/>
          <w:color w:val="auto"/>
        </w:rPr>
      </w:pPr>
      <w:r>
        <w:rPr>
          <w:rFonts w:hint="default" w:ascii="Times New Roman" w:hAnsi="Times New Roman" w:cs="Times New Roman"/>
          <w:color w:val="auto"/>
          <w:sz w:val="24"/>
        </w:rPr>
        <w:t>Hình 4. Kiểm tra phiên bản Nmap.</w:t>
      </w:r>
    </w:p>
    <w:p w14:paraId="6D7EC7BE">
      <w:pPr>
        <w:jc w:val="both"/>
        <w:rPr>
          <w:rFonts w:hint="default" w:ascii="Times New Roman" w:hAnsi="Times New Roman" w:cs="Times New Roman"/>
          <w:color w:val="auto"/>
        </w:rPr>
      </w:pPr>
      <w:r>
        <w:rPr>
          <w:rFonts w:hint="default" w:ascii="Times New Roman" w:hAnsi="Times New Roman" w:cs="Times New Roman"/>
          <w:color w:val="auto"/>
          <w:sz w:val="24"/>
        </w:rPr>
        <w:t>Nhận xét: Máy đang cài đặt Nmap phiên bản 7.99.</w:t>
      </w:r>
    </w:p>
    <w:p w14:paraId="106B0C55">
      <w:pPr>
        <w:pStyle w:val="3"/>
        <w:jc w:val="both"/>
        <w:rPr>
          <w:rFonts w:hint="default" w:ascii="Times New Roman" w:hAnsi="Times New Roman" w:cs="Times New Roman"/>
          <w:color w:val="auto"/>
        </w:rPr>
      </w:pPr>
      <w:r>
        <w:rPr>
          <w:rFonts w:hint="default" w:ascii="Times New Roman" w:hAnsi="Times New Roman" w:cs="Times New Roman"/>
          <w:color w:val="auto"/>
        </w:rPr>
        <w:t>3.5. Phát hiện host đang hoạt động (Host Discovery)</w:t>
      </w:r>
    </w:p>
    <w:p w14:paraId="1A62E267">
      <w:pPr>
        <w:jc w:val="both"/>
        <w:rPr>
          <w:rFonts w:hint="default" w:ascii="Times New Roman" w:hAnsi="Times New Roman" w:cs="Times New Roman"/>
          <w:color w:val="auto"/>
        </w:rPr>
      </w:pPr>
      <w:r>
        <w:rPr>
          <w:rFonts w:hint="default" w:ascii="Times New Roman" w:hAnsi="Times New Roman" w:cs="Times New Roman"/>
          <w:color w:val="auto"/>
          <w:sz w:val="24"/>
        </w:rPr>
        <w:t>Mục đích: Dùng Nmap để kiểm tra xem mục tiêu có đang hoạt động (up) hay không.</w:t>
      </w:r>
    </w:p>
    <w:p w14:paraId="7192CA4A">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nmap -sn 192.168.253.134</w:t>
      </w:r>
    </w:p>
    <w:p w14:paraId="1E20CDDD">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13284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1133224"/>
                    </a:xfrm>
                    <a:prstGeom prst="rect">
                      <a:avLst/>
                    </a:prstGeom>
                  </pic:spPr>
                </pic:pic>
              </a:graphicData>
            </a:graphic>
          </wp:inline>
        </w:drawing>
      </w:r>
    </w:p>
    <w:p w14:paraId="0A7F943C">
      <w:pPr>
        <w:jc w:val="both"/>
        <w:rPr>
          <w:rFonts w:hint="default" w:ascii="Times New Roman" w:hAnsi="Times New Roman" w:cs="Times New Roman"/>
          <w:color w:val="auto"/>
        </w:rPr>
      </w:pPr>
      <w:r>
        <w:rPr>
          <w:rFonts w:hint="default" w:ascii="Times New Roman" w:hAnsi="Times New Roman" w:cs="Times New Roman"/>
          <w:color w:val="auto"/>
          <w:sz w:val="24"/>
        </w:rPr>
        <w:t>Hình 5. Kết quả Host Discovery (-sn).</w:t>
      </w:r>
    </w:p>
    <w:p w14:paraId="779FFAE2">
      <w:pPr>
        <w:jc w:val="both"/>
        <w:rPr>
          <w:rFonts w:hint="default" w:ascii="Times New Roman" w:hAnsi="Times New Roman" w:cs="Times New Roman"/>
          <w:color w:val="auto"/>
        </w:rPr>
      </w:pPr>
      <w:r>
        <w:rPr>
          <w:rFonts w:hint="default" w:ascii="Times New Roman" w:hAnsi="Times New Roman" w:cs="Times New Roman"/>
          <w:color w:val="auto"/>
          <w:sz w:val="24"/>
        </w:rPr>
        <w:t>Nhận xét: Kết quả cho thấy "Host is up", đồng thời phát hiện được MAC Address của VMWare.</w:t>
      </w:r>
    </w:p>
    <w:p w14:paraId="54C1D14B">
      <w:pPr>
        <w:pStyle w:val="3"/>
        <w:jc w:val="both"/>
        <w:rPr>
          <w:rFonts w:hint="default" w:ascii="Times New Roman" w:hAnsi="Times New Roman" w:cs="Times New Roman"/>
          <w:color w:val="auto"/>
        </w:rPr>
      </w:pPr>
      <w:r>
        <w:rPr>
          <w:rFonts w:hint="default" w:ascii="Times New Roman" w:hAnsi="Times New Roman" w:cs="Times New Roman"/>
          <w:color w:val="auto"/>
        </w:rPr>
        <w:t>3.6. Khảo sát cổng bằng kỹ thuật SYN Scan</w:t>
      </w:r>
    </w:p>
    <w:p w14:paraId="4D062254">
      <w:pPr>
        <w:jc w:val="both"/>
        <w:rPr>
          <w:rFonts w:hint="default" w:ascii="Times New Roman" w:hAnsi="Times New Roman" w:cs="Times New Roman"/>
          <w:color w:val="auto"/>
        </w:rPr>
      </w:pPr>
      <w:r>
        <w:rPr>
          <w:rFonts w:hint="default" w:ascii="Times New Roman" w:hAnsi="Times New Roman" w:cs="Times New Roman"/>
          <w:color w:val="auto"/>
          <w:sz w:val="24"/>
        </w:rPr>
        <w:t>Mục đích: Quét các cổng TCP trên máy đích với tốc độ nhanh và ít để lại dấu vết hoàn chỉnh.</w:t>
      </w:r>
    </w:p>
    <w:p w14:paraId="4D7429DD">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sudo nmap -sS 192.168.253.134</w:t>
      </w:r>
    </w:p>
    <w:p w14:paraId="2D098C29">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43745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4374816"/>
                    </a:xfrm>
                    <a:prstGeom prst="rect">
                      <a:avLst/>
                    </a:prstGeom>
                  </pic:spPr>
                </pic:pic>
              </a:graphicData>
            </a:graphic>
          </wp:inline>
        </w:drawing>
      </w:r>
    </w:p>
    <w:p w14:paraId="223E058D">
      <w:pPr>
        <w:jc w:val="both"/>
        <w:rPr>
          <w:rFonts w:hint="default" w:ascii="Times New Roman" w:hAnsi="Times New Roman" w:cs="Times New Roman"/>
          <w:color w:val="auto"/>
        </w:rPr>
      </w:pPr>
      <w:r>
        <w:rPr>
          <w:rFonts w:hint="default" w:ascii="Times New Roman" w:hAnsi="Times New Roman" w:cs="Times New Roman"/>
          <w:color w:val="auto"/>
          <w:sz w:val="24"/>
        </w:rPr>
        <w:t>Hình 6. Kết quả quét cổng bằng SYN Scan (-sS).</w:t>
      </w:r>
    </w:p>
    <w:p w14:paraId="2D23F7B0">
      <w:pPr>
        <w:jc w:val="both"/>
        <w:rPr>
          <w:rFonts w:hint="default" w:ascii="Times New Roman" w:hAnsi="Times New Roman" w:cs="Times New Roman"/>
          <w:color w:val="auto"/>
        </w:rPr>
      </w:pPr>
      <w:r>
        <w:rPr>
          <w:rFonts w:hint="default" w:ascii="Times New Roman" w:hAnsi="Times New Roman" w:cs="Times New Roman"/>
          <w:color w:val="auto"/>
          <w:sz w:val="24"/>
        </w:rPr>
        <w:t>Nhận xét: Nmap đã liệt kê rất nhiều cổng đang ở trạng thái open như 21 (ftp), 22 (ssh), 23 (telnet), 80 (http), 445 (microsoft-ds), v.v. Tổng cộng có 977 cổng closed.</w:t>
      </w:r>
    </w:p>
    <w:p w14:paraId="270A5DE5">
      <w:pPr>
        <w:pStyle w:val="3"/>
        <w:jc w:val="both"/>
        <w:rPr>
          <w:rFonts w:hint="default" w:ascii="Times New Roman" w:hAnsi="Times New Roman" w:cs="Times New Roman"/>
          <w:color w:val="auto"/>
        </w:rPr>
      </w:pPr>
      <w:r>
        <w:rPr>
          <w:rFonts w:hint="default" w:ascii="Times New Roman" w:hAnsi="Times New Roman" w:cs="Times New Roman"/>
          <w:color w:val="auto"/>
        </w:rPr>
        <w:t>3.7. Nhận diện phiên bản dịch vụ</w:t>
      </w:r>
    </w:p>
    <w:p w14:paraId="46835643">
      <w:pPr>
        <w:jc w:val="both"/>
        <w:rPr>
          <w:rFonts w:hint="default" w:ascii="Times New Roman" w:hAnsi="Times New Roman" w:cs="Times New Roman"/>
          <w:color w:val="auto"/>
        </w:rPr>
      </w:pPr>
      <w:r>
        <w:rPr>
          <w:rFonts w:hint="default" w:ascii="Times New Roman" w:hAnsi="Times New Roman" w:cs="Times New Roman"/>
          <w:color w:val="auto"/>
          <w:sz w:val="24"/>
        </w:rPr>
        <w:t>Mục đích: Xác định chính xác phiên bản của các dịch vụ đang chạy trên các cổng mở.</w:t>
      </w:r>
    </w:p>
    <w:p w14:paraId="4586D3E1">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nmap -sV 192.168.253.134</w:t>
      </w:r>
    </w:p>
    <w:p w14:paraId="4A94C5DF">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3056890"/>
            <wp:effectExtent l="0" t="0" r="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3057250"/>
                    </a:xfrm>
                    <a:prstGeom prst="rect">
                      <a:avLst/>
                    </a:prstGeom>
                  </pic:spPr>
                </pic:pic>
              </a:graphicData>
            </a:graphic>
          </wp:inline>
        </w:drawing>
      </w:r>
    </w:p>
    <w:p w14:paraId="0332CCBC">
      <w:pPr>
        <w:jc w:val="both"/>
        <w:rPr>
          <w:rFonts w:hint="default" w:ascii="Times New Roman" w:hAnsi="Times New Roman" w:cs="Times New Roman"/>
          <w:color w:val="auto"/>
        </w:rPr>
      </w:pPr>
      <w:r>
        <w:rPr>
          <w:rFonts w:hint="default" w:ascii="Times New Roman" w:hAnsi="Times New Roman" w:cs="Times New Roman"/>
          <w:color w:val="auto"/>
          <w:sz w:val="24"/>
        </w:rPr>
        <w:t>Hình 7. Kết quả nhận diện dịch vụ (-sV).</w:t>
      </w:r>
    </w:p>
    <w:p w14:paraId="250B0B19">
      <w:pPr>
        <w:jc w:val="both"/>
        <w:rPr>
          <w:rFonts w:hint="default" w:ascii="Times New Roman" w:hAnsi="Times New Roman" w:cs="Times New Roman"/>
          <w:color w:val="auto"/>
        </w:rPr>
      </w:pPr>
      <w:r>
        <w:rPr>
          <w:rFonts w:hint="default" w:ascii="Times New Roman" w:hAnsi="Times New Roman" w:cs="Times New Roman"/>
          <w:color w:val="auto"/>
          <w:sz w:val="24"/>
        </w:rPr>
        <w:t>Nhận xét: Nmap đã phát hiện chi tiết phiên bản dịch vụ, ví dụ cổng 21 chạy vsftpd 2.3.4, cổng 22 chạy OpenSSH 4.7p1, cổng 80 chạy Apache httpd 2.2.8.</w:t>
      </w:r>
    </w:p>
    <w:p w14:paraId="0D917C56">
      <w:pPr>
        <w:pStyle w:val="3"/>
        <w:jc w:val="both"/>
        <w:rPr>
          <w:rFonts w:hint="default" w:ascii="Times New Roman" w:hAnsi="Times New Roman" w:cs="Times New Roman"/>
          <w:color w:val="auto"/>
        </w:rPr>
      </w:pPr>
      <w:r>
        <w:rPr>
          <w:rFonts w:hint="default" w:ascii="Times New Roman" w:hAnsi="Times New Roman" w:cs="Times New Roman"/>
          <w:color w:val="auto"/>
        </w:rPr>
        <w:t>3.8. Nhận diện hệ điều hành</w:t>
      </w:r>
    </w:p>
    <w:p w14:paraId="42F79611">
      <w:pPr>
        <w:jc w:val="both"/>
        <w:rPr>
          <w:rFonts w:hint="default" w:ascii="Times New Roman" w:hAnsi="Times New Roman" w:cs="Times New Roman"/>
          <w:color w:val="auto"/>
        </w:rPr>
      </w:pPr>
      <w:r>
        <w:rPr>
          <w:rFonts w:hint="default" w:ascii="Times New Roman" w:hAnsi="Times New Roman" w:cs="Times New Roman"/>
          <w:color w:val="auto"/>
          <w:sz w:val="24"/>
        </w:rPr>
        <w:t>Mục đích: Thu thập thông tin để dự đoán hệ điều hành của máy đích.</w:t>
      </w:r>
    </w:p>
    <w:p w14:paraId="63646A1F">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sudo nmap -O 192.168.253.134</w:t>
      </w:r>
      <w:bookmarkStart w:id="0" w:name="_GoBack"/>
      <w:bookmarkEnd w:id="0"/>
    </w:p>
    <w:p w14:paraId="596FFECA">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396748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3967548"/>
                    </a:xfrm>
                    <a:prstGeom prst="rect">
                      <a:avLst/>
                    </a:prstGeom>
                  </pic:spPr>
                </pic:pic>
              </a:graphicData>
            </a:graphic>
          </wp:inline>
        </w:drawing>
      </w:r>
    </w:p>
    <w:p w14:paraId="3FDF6CF4">
      <w:pPr>
        <w:jc w:val="both"/>
        <w:rPr>
          <w:rFonts w:hint="default" w:ascii="Times New Roman" w:hAnsi="Times New Roman" w:cs="Times New Roman"/>
          <w:color w:val="auto"/>
        </w:rPr>
      </w:pPr>
      <w:r>
        <w:rPr>
          <w:rFonts w:hint="default" w:ascii="Times New Roman" w:hAnsi="Times New Roman" w:cs="Times New Roman"/>
          <w:color w:val="auto"/>
          <w:sz w:val="24"/>
        </w:rPr>
        <w:t>Hình 8. Kết quả nhận diện hệ điều hành (-O).</w:t>
      </w:r>
    </w:p>
    <w:p w14:paraId="2B491917">
      <w:pPr>
        <w:jc w:val="both"/>
        <w:rPr>
          <w:rFonts w:hint="default" w:ascii="Times New Roman" w:hAnsi="Times New Roman" w:cs="Times New Roman"/>
          <w:color w:val="auto"/>
        </w:rPr>
      </w:pPr>
      <w:r>
        <w:rPr>
          <w:rFonts w:hint="default" w:ascii="Times New Roman" w:hAnsi="Times New Roman" w:cs="Times New Roman"/>
          <w:color w:val="auto"/>
          <w:sz w:val="24"/>
        </w:rPr>
        <w:t>Nhận xét: Nmap dự đoán máy đích đang chạy Linux kernel 2.6.X, cụ thể là phiên bản 2.6.9 - 2.6.33.</w:t>
      </w:r>
    </w:p>
    <w:p w14:paraId="2C7FBDB5">
      <w:pPr>
        <w:pStyle w:val="3"/>
        <w:jc w:val="both"/>
        <w:rPr>
          <w:rFonts w:hint="default" w:ascii="Times New Roman" w:hAnsi="Times New Roman" w:cs="Times New Roman"/>
          <w:color w:val="auto"/>
        </w:rPr>
      </w:pPr>
      <w:r>
        <w:rPr>
          <w:rFonts w:hint="default" w:ascii="Times New Roman" w:hAnsi="Times New Roman" w:cs="Times New Roman"/>
          <w:color w:val="auto"/>
        </w:rPr>
        <w:t>3.9. Quét tổng hợp (Aggressive Scan)</w:t>
      </w:r>
    </w:p>
    <w:p w14:paraId="3D5DA619">
      <w:pPr>
        <w:jc w:val="both"/>
        <w:rPr>
          <w:rFonts w:hint="default" w:ascii="Times New Roman" w:hAnsi="Times New Roman" w:cs="Times New Roman"/>
          <w:color w:val="auto"/>
        </w:rPr>
      </w:pPr>
      <w:r>
        <w:rPr>
          <w:rFonts w:hint="default" w:ascii="Times New Roman" w:hAnsi="Times New Roman" w:cs="Times New Roman"/>
          <w:color w:val="auto"/>
          <w:sz w:val="24"/>
        </w:rPr>
        <w:t>Mục đích: Thực hiện nhận diện HĐH, dịch vụ, chạy script mặc định và traceroute trong một lệnh.</w:t>
      </w:r>
    </w:p>
    <w:p w14:paraId="741EE99F">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sudo nmap -A 192.168.253.134</w:t>
      </w:r>
    </w:p>
    <w:p w14:paraId="1F6B1273">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6428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643111"/>
                    </a:xfrm>
                    <a:prstGeom prst="rect">
                      <a:avLst/>
                    </a:prstGeom>
                  </pic:spPr>
                </pic:pic>
              </a:graphicData>
            </a:graphic>
          </wp:inline>
        </w:drawing>
      </w:r>
    </w:p>
    <w:p w14:paraId="2E496FC8">
      <w:pPr>
        <w:jc w:val="both"/>
        <w:rPr>
          <w:rFonts w:hint="default" w:ascii="Times New Roman" w:hAnsi="Times New Roman" w:cs="Times New Roman"/>
          <w:color w:val="auto"/>
        </w:rPr>
      </w:pPr>
      <w:r>
        <w:rPr>
          <w:rFonts w:hint="default" w:ascii="Times New Roman" w:hAnsi="Times New Roman" w:cs="Times New Roman"/>
          <w:color w:val="auto"/>
          <w:sz w:val="24"/>
        </w:rPr>
        <w:t>Hình 9. Kết quả Aggressive Scan (-A).</w:t>
      </w:r>
    </w:p>
    <w:p w14:paraId="01883A68">
      <w:pPr>
        <w:jc w:val="both"/>
        <w:rPr>
          <w:rFonts w:hint="default" w:ascii="Times New Roman" w:hAnsi="Times New Roman" w:cs="Times New Roman"/>
          <w:color w:val="auto"/>
        </w:rPr>
      </w:pPr>
      <w:r>
        <w:rPr>
          <w:rFonts w:hint="default" w:ascii="Times New Roman" w:hAnsi="Times New Roman" w:cs="Times New Roman"/>
          <w:color w:val="auto"/>
          <w:sz w:val="24"/>
        </w:rPr>
        <w:t>Nhận xét: Lệnh -A cung cấp một lượng thông tin rất lớn và chi tiết về từng cổng. Chẳng hạn với cổng 21, kết quả còn bao gồm thông tin FTP server status và cho phép đăng nhập nặc danh (Anonymous FTP login allowed).</w:t>
      </w:r>
    </w:p>
    <w:p w14:paraId="135FA9FC">
      <w:pPr>
        <w:pStyle w:val="3"/>
        <w:jc w:val="both"/>
        <w:rPr>
          <w:rFonts w:hint="default" w:ascii="Times New Roman" w:hAnsi="Times New Roman" w:cs="Times New Roman"/>
          <w:color w:val="auto"/>
        </w:rPr>
      </w:pPr>
      <w:r>
        <w:rPr>
          <w:rFonts w:hint="default" w:ascii="Times New Roman" w:hAnsi="Times New Roman" w:cs="Times New Roman"/>
          <w:color w:val="auto"/>
        </w:rPr>
        <w:t>3.10. Kiểm tra thông tin SMB bằng Nmap Scripting Engine (NSE)</w:t>
      </w:r>
    </w:p>
    <w:p w14:paraId="10A2DCCB">
      <w:pPr>
        <w:jc w:val="both"/>
        <w:rPr>
          <w:rFonts w:hint="default" w:ascii="Times New Roman" w:hAnsi="Times New Roman" w:cs="Times New Roman"/>
          <w:color w:val="auto"/>
        </w:rPr>
      </w:pPr>
      <w:r>
        <w:rPr>
          <w:rFonts w:hint="default" w:ascii="Times New Roman" w:hAnsi="Times New Roman" w:cs="Times New Roman"/>
          <w:color w:val="auto"/>
          <w:sz w:val="24"/>
        </w:rPr>
        <w:t>Mục đích: Chạy thử một script NSE để lấy thông tin cụ thể về dịch vụ SMB.</w:t>
      </w:r>
    </w:p>
    <w:p w14:paraId="7B27D5FC">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nmap --script smb-os-discovery 192.168.253.134</w:t>
      </w:r>
    </w:p>
    <w:p w14:paraId="19F7C804">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5880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5880565"/>
                    </a:xfrm>
                    <a:prstGeom prst="rect">
                      <a:avLst/>
                    </a:prstGeom>
                  </pic:spPr>
                </pic:pic>
              </a:graphicData>
            </a:graphic>
          </wp:inline>
        </w:drawing>
      </w:r>
    </w:p>
    <w:p w14:paraId="3DD03875">
      <w:pPr>
        <w:jc w:val="both"/>
        <w:rPr>
          <w:rFonts w:hint="default" w:ascii="Times New Roman" w:hAnsi="Times New Roman" w:cs="Times New Roman"/>
          <w:color w:val="auto"/>
        </w:rPr>
      </w:pPr>
      <w:r>
        <w:rPr>
          <w:rFonts w:hint="default" w:ascii="Times New Roman" w:hAnsi="Times New Roman" w:cs="Times New Roman"/>
          <w:color w:val="auto"/>
          <w:sz w:val="24"/>
        </w:rPr>
        <w:t>Hình 10. Kết quả thu thập thông tin SMB bằng NSE.</w:t>
      </w:r>
    </w:p>
    <w:p w14:paraId="083A4D96">
      <w:pPr>
        <w:jc w:val="both"/>
        <w:rPr>
          <w:rFonts w:hint="default" w:ascii="Times New Roman" w:hAnsi="Times New Roman" w:cs="Times New Roman"/>
          <w:color w:val="auto"/>
        </w:rPr>
      </w:pPr>
      <w:r>
        <w:rPr>
          <w:rFonts w:hint="default" w:ascii="Times New Roman" w:hAnsi="Times New Roman" w:cs="Times New Roman"/>
          <w:color w:val="auto"/>
          <w:sz w:val="24"/>
        </w:rPr>
        <w:t>Nhận xét: Script đã phát hiện thành công hệ điều hành Unix (Samba 3.0.20-Debian) và tên máy tính (Computer name) là metasploitable.</w:t>
      </w:r>
    </w:p>
    <w:p w14:paraId="2622431F">
      <w:pPr>
        <w:pStyle w:val="3"/>
        <w:jc w:val="both"/>
        <w:rPr>
          <w:rFonts w:hint="default" w:ascii="Times New Roman" w:hAnsi="Times New Roman" w:cs="Times New Roman"/>
          <w:color w:val="auto"/>
        </w:rPr>
      </w:pPr>
      <w:r>
        <w:rPr>
          <w:rFonts w:hint="default" w:ascii="Times New Roman" w:hAnsi="Times New Roman" w:cs="Times New Roman"/>
          <w:color w:val="auto"/>
        </w:rPr>
        <w:t>3.11. Xuất kết quả quét</w:t>
      </w:r>
    </w:p>
    <w:p w14:paraId="4666DEF0">
      <w:pPr>
        <w:jc w:val="both"/>
        <w:rPr>
          <w:rFonts w:hint="default" w:ascii="Times New Roman" w:hAnsi="Times New Roman" w:cs="Times New Roman"/>
          <w:color w:val="auto"/>
        </w:rPr>
      </w:pPr>
      <w:r>
        <w:rPr>
          <w:rFonts w:hint="default" w:ascii="Times New Roman" w:hAnsi="Times New Roman" w:cs="Times New Roman"/>
          <w:color w:val="auto"/>
          <w:sz w:val="24"/>
        </w:rPr>
        <w:t>Mục đích: Lưu lại toàn bộ kết quả quét ra file để làm minh chứng và báo cáo.</w:t>
      </w:r>
    </w:p>
    <w:p w14:paraId="7D482A35">
      <w:pPr>
        <w:jc w:val="both"/>
        <w:rPr>
          <w:rFonts w:hint="default" w:ascii="Times New Roman" w:hAnsi="Times New Roman" w:cs="Times New Roman"/>
          <w:color w:val="auto"/>
        </w:rPr>
      </w:pPr>
      <w:r>
        <w:rPr>
          <w:rFonts w:hint="default" w:ascii="Times New Roman" w:hAnsi="Times New Roman" w:cs="Times New Roman"/>
          <w:color w:val="auto"/>
          <w:sz w:val="24"/>
        </w:rPr>
        <w:t>Lệnh thực hiện: nmap -sV 192.168.253.134 -oA lab4_nmap</w:t>
      </w:r>
    </w:p>
    <w:p w14:paraId="63F161DC">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9121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2912175"/>
                    </a:xfrm>
                    <a:prstGeom prst="rect">
                      <a:avLst/>
                    </a:prstGeom>
                  </pic:spPr>
                </pic:pic>
              </a:graphicData>
            </a:graphic>
          </wp:inline>
        </w:drawing>
      </w:r>
    </w:p>
    <w:p w14:paraId="7E218F54">
      <w:pPr>
        <w:jc w:val="both"/>
        <w:rPr>
          <w:rFonts w:hint="default" w:ascii="Times New Roman" w:hAnsi="Times New Roman" w:cs="Times New Roman"/>
          <w:color w:val="auto"/>
        </w:rPr>
      </w:pPr>
      <w:r>
        <w:rPr>
          <w:rFonts w:hint="default" w:ascii="Times New Roman" w:hAnsi="Times New Roman" w:cs="Times New Roman"/>
          <w:color w:val="auto"/>
          <w:sz w:val="24"/>
        </w:rPr>
        <w:t>Hình 11. Thực hiện lệnh xuất kết quả ra 3 định dạng (-oA).</w:t>
      </w:r>
    </w:p>
    <w:p w14:paraId="1241F872">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0433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1043795"/>
                    </a:xfrm>
                    <a:prstGeom prst="rect">
                      <a:avLst/>
                    </a:prstGeom>
                  </pic:spPr>
                </pic:pic>
              </a:graphicData>
            </a:graphic>
          </wp:inline>
        </w:drawing>
      </w:r>
    </w:p>
    <w:p w14:paraId="32898CA7">
      <w:pPr>
        <w:jc w:val="both"/>
        <w:rPr>
          <w:rFonts w:hint="default" w:ascii="Times New Roman" w:hAnsi="Times New Roman" w:cs="Times New Roman"/>
          <w:color w:val="auto"/>
        </w:rPr>
      </w:pPr>
      <w:r>
        <w:rPr>
          <w:rFonts w:hint="default" w:ascii="Times New Roman" w:hAnsi="Times New Roman" w:cs="Times New Roman"/>
          <w:color w:val="auto"/>
          <w:sz w:val="24"/>
        </w:rPr>
        <w:t>Hình 12. Kiểm tra các file kết quả đã được lưu.</w:t>
      </w:r>
    </w:p>
    <w:p w14:paraId="172731CE">
      <w:pPr>
        <w:jc w:val="both"/>
        <w:rPr>
          <w:rFonts w:hint="default" w:ascii="Times New Roman" w:hAnsi="Times New Roman" w:cs="Times New Roman"/>
          <w:color w:val="auto"/>
        </w:rPr>
      </w:pPr>
      <w:r>
        <w:rPr>
          <w:rFonts w:hint="default" w:ascii="Times New Roman" w:hAnsi="Times New Roman" w:cs="Times New Roman"/>
          <w:color w:val="auto"/>
          <w:sz w:val="24"/>
        </w:rPr>
        <w:t>Nhận xét: Nmap đã tạo ra 3 file kết quả với đuôi .gnmap, .nmap, và .xml để lưu trữ chi tiết lần quét.</w:t>
      </w:r>
    </w:p>
    <w:p w14:paraId="39E73C65">
      <w:pPr>
        <w:pStyle w:val="2"/>
        <w:jc w:val="both"/>
        <w:rPr>
          <w:rFonts w:hint="default" w:ascii="Times New Roman" w:hAnsi="Times New Roman" w:cs="Times New Roman"/>
          <w:color w:val="auto"/>
        </w:rPr>
      </w:pPr>
      <w:r>
        <w:rPr>
          <w:rFonts w:hint="default" w:ascii="Times New Roman" w:hAnsi="Times New Roman" w:cs="Times New Roman"/>
          <w:color w:val="auto"/>
        </w:rPr>
        <w:t>4. Bảng tổng hợp kết quả cổng mở</w:t>
      </w:r>
    </w:p>
    <w:p w14:paraId="5F0EB8ED">
      <w:pPr>
        <w:jc w:val="both"/>
        <w:rPr>
          <w:rFonts w:hint="default" w:ascii="Times New Roman" w:hAnsi="Times New Roman" w:cs="Times New Roman"/>
          <w:color w:val="auto"/>
        </w:rPr>
      </w:pPr>
      <w:r>
        <w:rPr>
          <w:rFonts w:hint="default" w:ascii="Times New Roman" w:hAnsi="Times New Roman" w:cs="Times New Roman"/>
          <w:color w:val="auto"/>
          <w:sz w:val="24"/>
        </w:rPr>
        <w:t>Dựa trên kết quả SYN Scan và Service Detection, một số cổng mở tiêu biểu trên máy đích bao gồm: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990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F5EEAC">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Cổng (Port)</w:t>
            </w:r>
          </w:p>
        </w:tc>
        <w:tc>
          <w:tcPr>
            <w:tcW w:w="2160" w:type="dxa"/>
          </w:tcPr>
          <w:p w14:paraId="174D900C">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Giao thức</w:t>
            </w:r>
          </w:p>
        </w:tc>
        <w:tc>
          <w:tcPr>
            <w:tcW w:w="2160" w:type="dxa"/>
          </w:tcPr>
          <w:p w14:paraId="220F20DA">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Dịch vụ</w:t>
            </w:r>
          </w:p>
        </w:tc>
        <w:tc>
          <w:tcPr>
            <w:tcW w:w="2160" w:type="dxa"/>
          </w:tcPr>
          <w:p w14:paraId="0A7A049D">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Phiên bản dịch vụ</w:t>
            </w:r>
          </w:p>
        </w:tc>
      </w:tr>
      <w:tr w14:paraId="5B02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D2C425">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21</w:t>
            </w:r>
          </w:p>
        </w:tc>
        <w:tc>
          <w:tcPr>
            <w:tcW w:w="2160" w:type="dxa"/>
          </w:tcPr>
          <w:p w14:paraId="7010CC8F">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TCP</w:t>
            </w:r>
          </w:p>
        </w:tc>
        <w:tc>
          <w:tcPr>
            <w:tcW w:w="2160" w:type="dxa"/>
          </w:tcPr>
          <w:p w14:paraId="095D9782">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ftp</w:t>
            </w:r>
          </w:p>
        </w:tc>
        <w:tc>
          <w:tcPr>
            <w:tcW w:w="2160" w:type="dxa"/>
          </w:tcPr>
          <w:p w14:paraId="386D5D7C">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vsftpd 2.3.4</w:t>
            </w:r>
          </w:p>
        </w:tc>
      </w:tr>
      <w:tr w14:paraId="7F3F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0A3BDA">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22</w:t>
            </w:r>
          </w:p>
        </w:tc>
        <w:tc>
          <w:tcPr>
            <w:tcW w:w="2160" w:type="dxa"/>
          </w:tcPr>
          <w:p w14:paraId="347F9502">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TCP</w:t>
            </w:r>
          </w:p>
        </w:tc>
        <w:tc>
          <w:tcPr>
            <w:tcW w:w="2160" w:type="dxa"/>
          </w:tcPr>
          <w:p w14:paraId="4974EF17">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ssh</w:t>
            </w:r>
          </w:p>
        </w:tc>
        <w:tc>
          <w:tcPr>
            <w:tcW w:w="2160" w:type="dxa"/>
          </w:tcPr>
          <w:p w14:paraId="646DB800">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OpenSSH 4.7p1</w:t>
            </w:r>
          </w:p>
        </w:tc>
      </w:tr>
      <w:tr w14:paraId="2950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731E6F">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23</w:t>
            </w:r>
          </w:p>
        </w:tc>
        <w:tc>
          <w:tcPr>
            <w:tcW w:w="2160" w:type="dxa"/>
          </w:tcPr>
          <w:p w14:paraId="1A027975">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TCP</w:t>
            </w:r>
          </w:p>
        </w:tc>
        <w:tc>
          <w:tcPr>
            <w:tcW w:w="2160" w:type="dxa"/>
          </w:tcPr>
          <w:p w14:paraId="4C73A9C4">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telnet</w:t>
            </w:r>
          </w:p>
        </w:tc>
        <w:tc>
          <w:tcPr>
            <w:tcW w:w="2160" w:type="dxa"/>
          </w:tcPr>
          <w:p w14:paraId="5FDF4F61">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Linux telnetd</w:t>
            </w:r>
          </w:p>
        </w:tc>
      </w:tr>
      <w:tr w14:paraId="4861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EE4B29">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80</w:t>
            </w:r>
          </w:p>
        </w:tc>
        <w:tc>
          <w:tcPr>
            <w:tcW w:w="2160" w:type="dxa"/>
          </w:tcPr>
          <w:p w14:paraId="15E61BEF">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TCP</w:t>
            </w:r>
          </w:p>
        </w:tc>
        <w:tc>
          <w:tcPr>
            <w:tcW w:w="2160" w:type="dxa"/>
          </w:tcPr>
          <w:p w14:paraId="4CADAB75">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http</w:t>
            </w:r>
          </w:p>
        </w:tc>
        <w:tc>
          <w:tcPr>
            <w:tcW w:w="2160" w:type="dxa"/>
          </w:tcPr>
          <w:p w14:paraId="77FA9D53">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Apache httpd 2.2.8</w:t>
            </w:r>
          </w:p>
        </w:tc>
      </w:tr>
      <w:tr w14:paraId="55B7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21C67C">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445</w:t>
            </w:r>
          </w:p>
        </w:tc>
        <w:tc>
          <w:tcPr>
            <w:tcW w:w="2160" w:type="dxa"/>
          </w:tcPr>
          <w:p w14:paraId="5E6D9DD3">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TCP</w:t>
            </w:r>
          </w:p>
        </w:tc>
        <w:tc>
          <w:tcPr>
            <w:tcW w:w="2160" w:type="dxa"/>
          </w:tcPr>
          <w:p w14:paraId="2DD10388">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netbios-ssn</w:t>
            </w:r>
          </w:p>
        </w:tc>
        <w:tc>
          <w:tcPr>
            <w:tcW w:w="2160" w:type="dxa"/>
          </w:tcPr>
          <w:p w14:paraId="634C08E1">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Samba smb 3.X - 4.X</w:t>
            </w:r>
          </w:p>
        </w:tc>
      </w:tr>
    </w:tbl>
    <w:p w14:paraId="00172D0D">
      <w:pPr>
        <w:pStyle w:val="2"/>
        <w:jc w:val="both"/>
        <w:rPr>
          <w:rFonts w:hint="default" w:ascii="Times New Roman" w:hAnsi="Times New Roman" w:cs="Times New Roman"/>
          <w:color w:val="auto"/>
        </w:rPr>
      </w:pPr>
      <w:r>
        <w:rPr>
          <w:rFonts w:hint="default" w:ascii="Times New Roman" w:hAnsi="Times New Roman" w:cs="Times New Roman"/>
          <w:color w:val="auto"/>
        </w:rPr>
        <w:t>5. Nhận xét và đánh giá</w:t>
      </w:r>
    </w:p>
    <w:p w14:paraId="59477739">
      <w:pPr>
        <w:jc w:val="both"/>
        <w:rPr>
          <w:rFonts w:hint="default" w:ascii="Times New Roman" w:hAnsi="Times New Roman" w:cs="Times New Roman"/>
          <w:color w:val="auto"/>
        </w:rPr>
      </w:pPr>
      <w:r>
        <w:rPr>
          <w:rFonts w:hint="default" w:ascii="Times New Roman" w:hAnsi="Times New Roman" w:cs="Times New Roman"/>
          <w:color w:val="auto"/>
          <w:sz w:val="24"/>
        </w:rPr>
        <w:t>Qua bài thực hành, em đã áp dụng thành công công cụ Nmap để quét và đánh giá bề mặt mạng của máy ảo Metasploitable 2. Nmap giúp phát hiện chính xác trạng thái máy (up/down), liệt kê chi tiết các cổng đang mở (open), cũng như nhận diện hệ điều hành và phiên bản dịch vụ đang chạy.</w:t>
      </w:r>
    </w:p>
    <w:p w14:paraId="293B8C40">
      <w:pPr>
        <w:jc w:val="both"/>
        <w:rPr>
          <w:rFonts w:hint="default" w:ascii="Times New Roman" w:hAnsi="Times New Roman" w:cs="Times New Roman"/>
          <w:color w:val="auto"/>
        </w:rPr>
      </w:pPr>
      <w:r>
        <w:rPr>
          <w:rFonts w:hint="default" w:ascii="Times New Roman" w:hAnsi="Times New Roman" w:cs="Times New Roman"/>
          <w:color w:val="auto"/>
          <w:sz w:val="24"/>
        </w:rPr>
        <w:t>Việc xác định cổng và dịch vụ đóng vai trò vô cùng quan trọng trong quy trình an toàn thông tin. Nó giúp người quản trị (Blue Team) biết được những dịch vụ nào đang phơi bày ra mạng, từ đó xác định các lỗ hổng tiềm ẩn (ví dụ: chạy phiên bản dịch vụ quá cũ, hoặc mở các cổng không cần thiết). Đồng thời, việc nắm vững Nmap cũng cần tuân thủ nguyên tắc an toàn, chỉ thực hiện quét trên mạng nội bộ hoặc hệ thống được cho phép.</w:t>
      </w:r>
    </w:p>
    <w:p w14:paraId="4EE7043B">
      <w:pPr>
        <w:pStyle w:val="2"/>
        <w:jc w:val="both"/>
        <w:rPr>
          <w:rFonts w:hint="default" w:ascii="Times New Roman" w:hAnsi="Times New Roman" w:cs="Times New Roman"/>
          <w:color w:val="auto"/>
        </w:rPr>
      </w:pPr>
      <w:r>
        <w:rPr>
          <w:rFonts w:hint="default" w:ascii="Times New Roman" w:hAnsi="Times New Roman" w:cs="Times New Roman"/>
          <w:color w:val="auto"/>
        </w:rPr>
        <w:t>6. Câu hỏi phân tích</w:t>
      </w:r>
    </w:p>
    <w:p w14:paraId="56CF40C3">
      <w:pPr>
        <w:jc w:val="both"/>
        <w:rPr>
          <w:rFonts w:hint="default" w:ascii="Times New Roman" w:hAnsi="Times New Roman" w:cs="Times New Roman"/>
          <w:color w:val="auto"/>
        </w:rPr>
      </w:pPr>
      <w:r>
        <w:rPr>
          <w:rFonts w:hint="default" w:ascii="Times New Roman" w:hAnsi="Times New Roman" w:cs="Times New Roman"/>
          <w:b/>
          <w:color w:val="auto"/>
          <w:sz w:val="24"/>
        </w:rPr>
        <w:t>Câu 1: Trạng thái open, closed và filtered khác nhau như thế nào?</w:t>
      </w:r>
    </w:p>
    <w:p w14:paraId="512D02E8">
      <w:pPr>
        <w:jc w:val="both"/>
        <w:rPr>
          <w:rFonts w:hint="default" w:ascii="Times New Roman" w:hAnsi="Times New Roman" w:cs="Times New Roman"/>
          <w:color w:val="auto"/>
        </w:rPr>
      </w:pPr>
      <w:r>
        <w:rPr>
          <w:rFonts w:hint="default" w:ascii="Times New Roman" w:hAnsi="Times New Roman" w:cs="Times New Roman"/>
          <w:color w:val="auto"/>
          <w:sz w:val="24"/>
        </w:rPr>
        <w:t>Trả lời: "Open" nghĩa là có một ứng dụng trên máy đích đang lắng nghe các kết nối/gói tin trên cổng đó. "Closed" nghĩa là cổng không có ứng dụng nào lắng nghe, nhưng máy đích vẫn phản hồi lại. "Filtered" nghĩa là Nmap không thể xác định cổng mở hay đóng vì gói tin bị tường lửa hoặc bộ lọc mạng chặn lại.</w:t>
      </w:r>
    </w:p>
    <w:p w14:paraId="3E9D8ECB">
      <w:pPr>
        <w:jc w:val="both"/>
        <w:rPr>
          <w:rFonts w:hint="default" w:ascii="Times New Roman" w:hAnsi="Times New Roman" w:cs="Times New Roman"/>
          <w:color w:val="auto"/>
        </w:rPr>
      </w:pPr>
      <w:r>
        <w:rPr>
          <w:rFonts w:hint="default" w:ascii="Times New Roman" w:hAnsi="Times New Roman" w:cs="Times New Roman"/>
          <w:b/>
          <w:color w:val="auto"/>
          <w:sz w:val="24"/>
        </w:rPr>
        <w:t>Câu 2: -sT (TCP Connect scan) và -sS (SYN scan) khác nhau như thế nào?</w:t>
      </w:r>
    </w:p>
    <w:p w14:paraId="387BC79A">
      <w:pPr>
        <w:jc w:val="both"/>
        <w:rPr>
          <w:rFonts w:hint="default" w:ascii="Times New Roman" w:hAnsi="Times New Roman" w:cs="Times New Roman"/>
          <w:color w:val="auto"/>
        </w:rPr>
      </w:pPr>
      <w:r>
        <w:rPr>
          <w:rFonts w:hint="default" w:ascii="Times New Roman" w:hAnsi="Times New Roman" w:cs="Times New Roman"/>
          <w:color w:val="auto"/>
          <w:sz w:val="24"/>
        </w:rPr>
        <w:t>Trả lời: -sT thực hiện quá trình bắt tay 3 bước (3-way handshake) hoàn chỉnh, dễ bị hệ thống đích ghi log lại. Trong khi đó, -sS (Half-open scan) chỉ gửi gói SYN và khi nhận được SYN-ACK sẽ gửi RST để ngắt ngay lập tức, giúp quét nhanh hơn và ít bị ghi log hơn (cần quyền sudo/root).</w:t>
      </w:r>
    </w:p>
    <w:p w14:paraId="5800735B">
      <w:pPr>
        <w:jc w:val="both"/>
        <w:rPr>
          <w:rFonts w:hint="default" w:ascii="Times New Roman" w:hAnsi="Times New Roman" w:cs="Times New Roman"/>
          <w:color w:val="auto"/>
        </w:rPr>
      </w:pPr>
      <w:r>
        <w:rPr>
          <w:rFonts w:hint="default" w:ascii="Times New Roman" w:hAnsi="Times New Roman" w:cs="Times New Roman"/>
          <w:b/>
          <w:color w:val="auto"/>
          <w:sz w:val="24"/>
        </w:rPr>
        <w:t>Câu 3: -sV dùng để làm gì?</w:t>
      </w:r>
    </w:p>
    <w:p w14:paraId="29D1EA89">
      <w:pPr>
        <w:jc w:val="both"/>
        <w:rPr>
          <w:rFonts w:hint="default" w:ascii="Times New Roman" w:hAnsi="Times New Roman" w:cs="Times New Roman"/>
          <w:color w:val="auto"/>
        </w:rPr>
      </w:pPr>
      <w:r>
        <w:rPr>
          <w:rFonts w:hint="default" w:ascii="Times New Roman" w:hAnsi="Times New Roman" w:cs="Times New Roman"/>
          <w:color w:val="auto"/>
          <w:sz w:val="24"/>
        </w:rPr>
        <w:t>Trả lời: Tùy chọn -sV dùng để dò tìm và xác định phiên bản chính xác của phần mềm hoặc dịch vụ đang chạy trên cổng đang mở, giúp phát hiện các dịch vụ lỗi thời dễ bị tấn công.</w:t>
      </w:r>
    </w:p>
    <w:p w14:paraId="01DA5D3C">
      <w:pPr>
        <w:pStyle w:val="2"/>
        <w:jc w:val="both"/>
        <w:rPr>
          <w:rFonts w:hint="default" w:ascii="Times New Roman" w:hAnsi="Times New Roman" w:cs="Times New Roman"/>
          <w:color w:val="auto"/>
        </w:rPr>
      </w:pPr>
      <w:r>
        <w:rPr>
          <w:rFonts w:hint="default" w:ascii="Times New Roman" w:hAnsi="Times New Roman" w:cs="Times New Roman"/>
          <w:color w:val="auto"/>
        </w:rPr>
        <w:t>7. Kết luận</w:t>
      </w:r>
    </w:p>
    <w:p w14:paraId="0863CE95">
      <w:pPr>
        <w:jc w:val="both"/>
        <w:rPr>
          <w:rFonts w:hint="default" w:ascii="Times New Roman" w:hAnsi="Times New Roman" w:cs="Times New Roman"/>
          <w:color w:val="auto"/>
        </w:rPr>
      </w:pPr>
      <w:r>
        <w:rPr>
          <w:rFonts w:hint="default" w:ascii="Times New Roman" w:hAnsi="Times New Roman" w:cs="Times New Roman"/>
          <w:color w:val="auto"/>
          <w:sz w:val="24"/>
        </w:rPr>
        <w:t>Bài lab đã giúp em nắm vững các kỹ thuật khảo sát host, cổng và dịch vụ thực tế bằng Nmap. Kết quả thu được từ máy đích Metasploitable 2 rất đa dạng và rõ ràng. Toàn bộ các thao tác này chỉ được thực hiện trong môi trường máy ảo cục bộ (Host-Only) nhằm mục đích học tập và không được sử dụng để quét các mục tiêu không được phép trên Internet.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1248D6"/>
    <w:rsid w:val="480C42C3"/>
    <w:rsid w:val="746F32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1362</Words>
  <Characters>5272</Characters>
  <Lines>0</Lines>
  <Paragraphs>0</Paragraphs>
  <TotalTime>5</TotalTime>
  <ScaleCrop>false</ScaleCrop>
  <LinksUpToDate>false</LinksUpToDate>
  <CharactersWithSpaces>6522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Đăng Khoa Huỳnh Vũ</cp:lastModifiedBy>
  <dcterms:modified xsi:type="dcterms:W3CDTF">2026-09-29T11:31:02Z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eyJoZGlkIjoiNzIyYWJlNjg5ODQzNTk0Nzg3OWM3ZjAwOTIyNDc3ZWUiLCJ1c2VySWQiOiIxMzkxOTc2MDg4ODE5In0=</vt:lpwstr>
  </property>
  <property fmtid="{D5CDD505-2E9C-101B-9397-08002B2CF9AE}" pid="3" name="KSOProductBuildVer">
    <vt:lpwstr>1033-12.1.0.28485</vt:lpwstr>
  </property>
  <property fmtid="{D5CDD505-2E9C-101B-9397-08002B2CF9AE}" pid="4" name="ICV">
    <vt:lpwstr>BA9A3151E4C14042A4430E50CA06152A_12</vt:lpwstr>
  </property>
</Properties>
</file>